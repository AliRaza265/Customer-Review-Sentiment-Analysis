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59E7C">
      <w:pPr>
        <w:jc w:val="center"/>
      </w:pPr>
      <w:r>
        <w:rPr>
          <w:b/>
          <w:sz w:val="36"/>
        </w:rPr>
        <w:t>PROJECT REQUIREMENT DOCUMENT</w:t>
      </w:r>
    </w:p>
    <w:p w14:paraId="68789B27">
      <w:pPr>
        <w:jc w:val="center"/>
      </w:pPr>
      <w:r>
        <w:rPr>
          <w:b/>
          <w:sz w:val="30"/>
        </w:rPr>
        <w:t>Customer Review Sentiment Analysis System</w:t>
      </w:r>
    </w:p>
    <w:p w14:paraId="6CF3EA63">
      <w:pPr>
        <w:jc w:val="center"/>
      </w:pPr>
      <w:r>
        <w:rPr>
          <w:i/>
        </w:rPr>
        <w:t>Client Requirement Specification</w:t>
      </w:r>
    </w:p>
    <w:p w14:paraId="1538C1E9">
      <w:pPr>
        <w:pStyle w:val="2"/>
      </w:pPr>
      <w:r>
        <w:t>1. Client Background</w:t>
      </w:r>
    </w:p>
    <w:p w14:paraId="605CFF3B">
      <w:r>
        <w:t>The client operates a customer-focused product business and receives a large number of product reviews. These reviews contain valuable information about customer satisfaction, but manually reading and categorizing every review is time-consuming.</w:t>
      </w:r>
    </w:p>
    <w:p w14:paraId="16938B3D">
      <w:r>
        <w:t>The client requires a machine learning system that can automatically analyze customer review text and determine the sentiment expressed by the customer.</w:t>
      </w:r>
    </w:p>
    <w:p w14:paraId="42B61475">
      <w:pPr>
        <w:pStyle w:val="2"/>
      </w:pPr>
      <w:r>
        <w:t>2. Business Problem</w:t>
      </w:r>
    </w:p>
    <w:p w14:paraId="70FFE8C8">
      <w:r>
        <w:t>The client currently lacks an automated method for quickly identifying whether customer feedback is positive, neutral, or negative. This makes it difficult to monitor customer satisfaction and identify negative feedback efficiently.</w:t>
      </w:r>
    </w:p>
    <w:p w14:paraId="1825C6A7">
      <w:pPr>
        <w:pStyle w:val="2"/>
      </w:pPr>
      <w:r>
        <w:t>3. Project Goal</w:t>
      </w:r>
    </w:p>
    <w:p w14:paraId="149442CB">
      <w:r>
        <w:t>Develop a Customer Review Sentiment Analysis System that uses Natural Language Processing (NLP) and Machine Learning to analyze product reviews and automatically classify their sentiment.</w:t>
      </w:r>
    </w:p>
    <w:p w14:paraId="759B3536">
      <w:pPr>
        <w:pStyle w:val="2"/>
      </w:pPr>
      <w:r>
        <w:t>4. Project Scope</w:t>
      </w:r>
    </w:p>
    <w:p w14:paraId="55F4E3F5">
      <w:pPr>
        <w:pStyle w:val="23"/>
      </w:pPr>
      <w:r>
        <w:t>Import and analyze the provided product review dataset.</w:t>
      </w:r>
    </w:p>
    <w:p w14:paraId="743B1988">
      <w:pPr>
        <w:pStyle w:val="23"/>
      </w:pPr>
      <w:r>
        <w:t>Clean and prepare the review data for machine learning.</w:t>
      </w:r>
    </w:p>
    <w:p w14:paraId="50F461FA">
      <w:pPr>
        <w:pStyle w:val="23"/>
      </w:pPr>
      <w:r>
        <w:t>Process customer review text using NLP techniques.</w:t>
      </w:r>
    </w:p>
    <w:p w14:paraId="3BD71AFA">
      <w:pPr>
        <w:pStyle w:val="23"/>
      </w:pPr>
      <w:r>
        <w:t>Convert text into numerical features suitable for machine learning.</w:t>
      </w:r>
    </w:p>
    <w:p w14:paraId="7130CC7F">
      <w:pPr>
        <w:pStyle w:val="23"/>
      </w:pPr>
      <w:r>
        <w:t>Train and evaluate one or more sentiment classification models.</w:t>
      </w:r>
    </w:p>
    <w:p w14:paraId="4BDF41EE">
      <w:pPr>
        <w:pStyle w:val="23"/>
      </w:pPr>
      <w:r>
        <w:t>Select an appropriate final model based on evaluation results.</w:t>
      </w:r>
    </w:p>
    <w:p w14:paraId="0B7CF5A7">
      <w:pPr>
        <w:pStyle w:val="23"/>
      </w:pPr>
      <w:r>
        <w:t>Save the trained model and required text-processing components.</w:t>
      </w:r>
    </w:p>
    <w:p w14:paraId="49877DDD">
      <w:pPr>
        <w:pStyle w:val="23"/>
      </w:pPr>
      <w:r>
        <w:t>Develop a simple web interface for entering a new customer review.</w:t>
      </w:r>
    </w:p>
    <w:p w14:paraId="4965E6EF">
      <w:pPr>
        <w:pStyle w:val="23"/>
      </w:pPr>
      <w:r>
        <w:t>Display the predicted sentiment to the user.</w:t>
      </w:r>
    </w:p>
    <w:p w14:paraId="291482D6">
      <w:pPr>
        <w:pStyle w:val="2"/>
      </w:pPr>
      <w:r>
        <w:t>5. Sentiment Categories</w:t>
      </w:r>
    </w:p>
    <w:p w14:paraId="2765E720">
      <w:r>
        <w:t>The client wants the system to identify three customer sentiment categories: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298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FE9A041">
            <w:pPr>
              <w:spacing w:after="0" w:line="240" w:lineRule="auto"/>
            </w:pPr>
            <w:r>
              <w:t>Category</w:t>
            </w:r>
          </w:p>
        </w:tc>
        <w:tc>
          <w:tcPr>
            <w:tcW w:w="3312" w:type="dxa"/>
          </w:tcPr>
          <w:p w14:paraId="22495D2E">
            <w:pPr>
              <w:spacing w:after="0" w:line="240" w:lineRule="auto"/>
            </w:pPr>
            <w:r>
              <w:t>Meaning</w:t>
            </w:r>
          </w:p>
        </w:tc>
        <w:tc>
          <w:tcPr>
            <w:tcW w:w="3312" w:type="dxa"/>
          </w:tcPr>
          <w:p w14:paraId="25DE4474">
            <w:pPr>
              <w:spacing w:after="0" w:line="240" w:lineRule="auto"/>
            </w:pPr>
            <w:r>
              <w:t>Example</w:t>
            </w:r>
          </w:p>
        </w:tc>
      </w:tr>
      <w:tr w14:paraId="56F3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D6F7C2C">
            <w:pPr>
              <w:spacing w:after="0" w:line="240" w:lineRule="auto"/>
            </w:pPr>
            <w:r>
              <w:t>Positive</w:t>
            </w:r>
          </w:p>
        </w:tc>
        <w:tc>
          <w:tcPr>
            <w:tcW w:w="3312" w:type="dxa"/>
          </w:tcPr>
          <w:p w14:paraId="71B6C806">
            <w:pPr>
              <w:spacing w:after="0" w:line="240" w:lineRule="auto"/>
            </w:pPr>
            <w:r>
              <w:t>Customer is satisfied or expresses favorable feedback.</w:t>
            </w:r>
          </w:p>
        </w:tc>
        <w:tc>
          <w:tcPr>
            <w:tcW w:w="3312" w:type="dxa"/>
          </w:tcPr>
          <w:p w14:paraId="4A75BF96">
            <w:pPr>
              <w:spacing w:after="0" w:line="240" w:lineRule="auto"/>
            </w:pPr>
            <w:r>
              <w:t>“Excellent product and very good quality.”</w:t>
            </w:r>
          </w:p>
        </w:tc>
      </w:tr>
      <w:tr w14:paraId="46F2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70D09BE">
            <w:pPr>
              <w:spacing w:after="0" w:line="240" w:lineRule="auto"/>
            </w:pPr>
            <w:r>
              <w:t>Neutral</w:t>
            </w:r>
          </w:p>
        </w:tc>
        <w:tc>
          <w:tcPr>
            <w:tcW w:w="3312" w:type="dxa"/>
          </w:tcPr>
          <w:p w14:paraId="77E1378A">
            <w:pPr>
              <w:spacing w:after="0" w:line="240" w:lineRule="auto"/>
            </w:pPr>
            <w:r>
              <w:t>Customer expresses a balanced, factual, or neither strongly positive nor negative opinion.</w:t>
            </w:r>
          </w:p>
        </w:tc>
        <w:tc>
          <w:tcPr>
            <w:tcW w:w="3312" w:type="dxa"/>
          </w:tcPr>
          <w:p w14:paraId="7193574A">
            <w:pPr>
              <w:spacing w:after="0" w:line="240" w:lineRule="auto"/>
            </w:pPr>
            <w:r>
              <w:t>“The product arrived on time and matches the description.”</w:t>
            </w:r>
          </w:p>
        </w:tc>
      </w:tr>
      <w:tr w14:paraId="0ACC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F5D4F67">
            <w:pPr>
              <w:spacing w:after="0" w:line="240" w:lineRule="auto"/>
            </w:pPr>
            <w:r>
              <w:t>Negative</w:t>
            </w:r>
          </w:p>
        </w:tc>
        <w:tc>
          <w:tcPr>
            <w:tcW w:w="3312" w:type="dxa"/>
          </w:tcPr>
          <w:p w14:paraId="6FC0341A">
            <w:pPr>
              <w:spacing w:after="0" w:line="240" w:lineRule="auto"/>
            </w:pPr>
            <w:r>
              <w:t>Customer expresses dissatisfaction, criticism, or an unfavorable experience.</w:t>
            </w:r>
          </w:p>
        </w:tc>
        <w:tc>
          <w:tcPr>
            <w:tcW w:w="3312" w:type="dxa"/>
          </w:tcPr>
          <w:p w14:paraId="1A529808">
            <w:pPr>
              <w:spacing w:after="0" w:line="240" w:lineRule="auto"/>
            </w:pPr>
            <w:r>
              <w:t>“Poor quality and I am not satisfied.”</w:t>
            </w:r>
          </w:p>
        </w:tc>
      </w:tr>
    </w:tbl>
    <w:p w14:paraId="2D7C99D5">
      <w:pPr>
        <w:pStyle w:val="2"/>
      </w:pPr>
      <w:r>
        <w:t>6. Dataset Requirements</w:t>
      </w:r>
    </w:p>
    <w:p w14:paraId="7A6EB894">
      <w:r>
        <w:t>The system will use the client-selected product review dataset. The dataset should contain customer review text and sufficient information to determine or derive sentiment labels.</w:t>
      </w:r>
    </w:p>
    <w:p w14:paraId="2D2CAD64">
      <w:pPr>
        <w:pStyle w:val="23"/>
      </w:pPr>
      <w:r>
        <w:t>Review text must be available for NLP processing.</w:t>
      </w:r>
    </w:p>
    <w:p w14:paraId="4E74802F">
      <w:pPr>
        <w:pStyle w:val="23"/>
      </w:pPr>
      <w:r>
        <w:t>Missing or invalid review records should be identified and handled.</w:t>
      </w:r>
    </w:p>
    <w:p w14:paraId="2071088E">
      <w:pPr>
        <w:pStyle w:val="23"/>
      </w:pPr>
      <w:r>
        <w:t>Duplicate records should be checked.</w:t>
      </w:r>
    </w:p>
    <w:p w14:paraId="4F398C47">
      <w:pPr>
        <w:pStyle w:val="23"/>
      </w:pPr>
      <w:r>
        <w:t>The distribution of sentiment classes should be analyzed.</w:t>
      </w:r>
    </w:p>
    <w:p w14:paraId="0FB03FDA">
      <w:pPr>
        <w:pStyle w:val="23"/>
      </w:pPr>
      <w:r>
        <w:t>The dataset should be divided into suitable training and testing portions.</w:t>
      </w:r>
    </w:p>
    <w:p w14:paraId="2DABEC36">
      <w:pPr>
        <w:pStyle w:val="2"/>
      </w:pPr>
      <w:r>
        <w:t>7. Functional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780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11FA1DC">
            <w:pPr>
              <w:spacing w:after="0" w:line="240" w:lineRule="auto"/>
            </w:pPr>
            <w:r>
              <w:t>ID</w:t>
            </w:r>
          </w:p>
        </w:tc>
        <w:tc>
          <w:tcPr>
            <w:tcW w:w="3312" w:type="dxa"/>
          </w:tcPr>
          <w:p w14:paraId="0567B3F5">
            <w:pPr>
              <w:spacing w:after="0" w:line="240" w:lineRule="auto"/>
            </w:pPr>
            <w:r>
              <w:t>Requirement</w:t>
            </w:r>
          </w:p>
        </w:tc>
        <w:tc>
          <w:tcPr>
            <w:tcW w:w="3312" w:type="dxa"/>
          </w:tcPr>
          <w:p w14:paraId="31ED66C3">
            <w:pPr>
              <w:spacing w:after="0" w:line="240" w:lineRule="auto"/>
            </w:pPr>
            <w:r>
              <w:t>Description</w:t>
            </w:r>
          </w:p>
        </w:tc>
      </w:tr>
      <w:tr w14:paraId="2CB4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2FEF4C">
            <w:pPr>
              <w:spacing w:after="0" w:line="240" w:lineRule="auto"/>
            </w:pPr>
            <w:r>
              <w:t>FR-01</w:t>
            </w:r>
          </w:p>
        </w:tc>
        <w:tc>
          <w:tcPr>
            <w:tcW w:w="3312" w:type="dxa"/>
          </w:tcPr>
          <w:p w14:paraId="5DFF8C9F">
            <w:pPr>
              <w:spacing w:after="0" w:line="240" w:lineRule="auto"/>
            </w:pPr>
            <w:r>
              <w:t>Dataset Loading</w:t>
            </w:r>
          </w:p>
        </w:tc>
        <w:tc>
          <w:tcPr>
            <w:tcW w:w="3312" w:type="dxa"/>
          </w:tcPr>
          <w:p w14:paraId="187612FC">
            <w:pPr>
              <w:spacing w:after="0" w:line="240" w:lineRule="auto"/>
            </w:pPr>
            <w:r>
              <w:t>The system shall load the product review dataset successfully.</w:t>
            </w:r>
          </w:p>
        </w:tc>
      </w:tr>
      <w:tr w14:paraId="2845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28B9EB9">
            <w:pPr>
              <w:spacing w:after="0" w:line="240" w:lineRule="auto"/>
            </w:pPr>
            <w:r>
              <w:t>FR-02</w:t>
            </w:r>
          </w:p>
        </w:tc>
        <w:tc>
          <w:tcPr>
            <w:tcW w:w="3312" w:type="dxa"/>
          </w:tcPr>
          <w:p w14:paraId="6BBE2798">
            <w:pPr>
              <w:spacing w:after="0" w:line="240" w:lineRule="auto"/>
            </w:pPr>
            <w:r>
              <w:t>Data Validation</w:t>
            </w:r>
          </w:p>
        </w:tc>
        <w:tc>
          <w:tcPr>
            <w:tcW w:w="3312" w:type="dxa"/>
          </w:tcPr>
          <w:p w14:paraId="01ADD76B">
            <w:pPr>
              <w:spacing w:after="0" w:line="240" w:lineRule="auto"/>
            </w:pPr>
            <w:r>
              <w:t>The system shall check missing values, duplicate records, and invalid review data.</w:t>
            </w:r>
          </w:p>
        </w:tc>
      </w:tr>
      <w:tr w14:paraId="2C36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C3ACF60">
            <w:pPr>
              <w:spacing w:after="0" w:line="240" w:lineRule="auto"/>
            </w:pPr>
            <w:r>
              <w:t>FR-03</w:t>
            </w:r>
          </w:p>
        </w:tc>
        <w:tc>
          <w:tcPr>
            <w:tcW w:w="3312" w:type="dxa"/>
          </w:tcPr>
          <w:p w14:paraId="1420F38D">
            <w:pPr>
              <w:spacing w:after="0" w:line="240" w:lineRule="auto"/>
            </w:pPr>
            <w:r>
              <w:t>Text Preprocessing</w:t>
            </w:r>
          </w:p>
        </w:tc>
        <w:tc>
          <w:tcPr>
            <w:tcW w:w="3312" w:type="dxa"/>
          </w:tcPr>
          <w:p w14:paraId="0A96D6A6">
            <w:pPr>
              <w:spacing w:after="0" w:line="240" w:lineRule="auto"/>
            </w:pPr>
            <w:r>
              <w:t>The system shall clean review text before model training.</w:t>
            </w:r>
          </w:p>
        </w:tc>
      </w:tr>
      <w:tr w14:paraId="0062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09C34DC">
            <w:pPr>
              <w:spacing w:after="0" w:line="240" w:lineRule="auto"/>
            </w:pPr>
            <w:r>
              <w:t>FR-04</w:t>
            </w:r>
          </w:p>
        </w:tc>
        <w:tc>
          <w:tcPr>
            <w:tcW w:w="3312" w:type="dxa"/>
          </w:tcPr>
          <w:p w14:paraId="4322D5AD">
            <w:pPr>
              <w:spacing w:after="0" w:line="240" w:lineRule="auto"/>
            </w:pPr>
            <w:r>
              <w:t>Text Feature Extraction</w:t>
            </w:r>
          </w:p>
        </w:tc>
        <w:tc>
          <w:tcPr>
            <w:tcW w:w="3312" w:type="dxa"/>
          </w:tcPr>
          <w:p w14:paraId="1D9EB018">
            <w:pPr>
              <w:spacing w:after="0" w:line="240" w:lineRule="auto"/>
            </w:pPr>
            <w:r>
              <w:t>The system shall convert processed text into numerical features using an appropriate NLP vectorization technique.</w:t>
            </w:r>
          </w:p>
        </w:tc>
      </w:tr>
      <w:tr w14:paraId="6438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3A92098">
            <w:pPr>
              <w:spacing w:after="0" w:line="240" w:lineRule="auto"/>
            </w:pPr>
            <w:r>
              <w:t>FR-05</w:t>
            </w:r>
          </w:p>
        </w:tc>
        <w:tc>
          <w:tcPr>
            <w:tcW w:w="3312" w:type="dxa"/>
          </w:tcPr>
          <w:p w14:paraId="0E558977">
            <w:pPr>
              <w:spacing w:after="0" w:line="240" w:lineRule="auto"/>
            </w:pPr>
            <w:r>
              <w:t>Sentiment Classification</w:t>
            </w:r>
          </w:p>
        </w:tc>
        <w:tc>
          <w:tcPr>
            <w:tcW w:w="3312" w:type="dxa"/>
          </w:tcPr>
          <w:p w14:paraId="64C5D3FB">
            <w:pPr>
              <w:spacing w:after="0" w:line="240" w:lineRule="auto"/>
            </w:pPr>
            <w:r>
              <w:t>The system shall classify a review into Positive, Neutral, or Negative sentiment where the dataset supports these classes.</w:t>
            </w:r>
          </w:p>
        </w:tc>
      </w:tr>
      <w:tr w14:paraId="5E9B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27A7C8B">
            <w:pPr>
              <w:spacing w:after="0" w:line="240" w:lineRule="auto"/>
            </w:pPr>
            <w:r>
              <w:t>FR-06</w:t>
            </w:r>
          </w:p>
        </w:tc>
        <w:tc>
          <w:tcPr>
            <w:tcW w:w="3312" w:type="dxa"/>
          </w:tcPr>
          <w:p w14:paraId="144352E7">
            <w:pPr>
              <w:spacing w:after="0" w:line="240" w:lineRule="auto"/>
            </w:pPr>
            <w:r>
              <w:t>Model Evaluation</w:t>
            </w:r>
          </w:p>
        </w:tc>
        <w:tc>
          <w:tcPr>
            <w:tcW w:w="3312" w:type="dxa"/>
          </w:tcPr>
          <w:p w14:paraId="5855B6E8">
            <w:pPr>
              <w:spacing w:after="0" w:line="240" w:lineRule="auto"/>
            </w:pPr>
            <w:r>
              <w:t>The system shall evaluate the trained model using suitable classification metrics.</w:t>
            </w:r>
          </w:p>
        </w:tc>
      </w:tr>
      <w:tr w14:paraId="34A8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DB088F5">
            <w:pPr>
              <w:spacing w:after="0" w:line="240" w:lineRule="auto"/>
            </w:pPr>
            <w:r>
              <w:t>FR-07</w:t>
            </w:r>
          </w:p>
        </w:tc>
        <w:tc>
          <w:tcPr>
            <w:tcW w:w="3312" w:type="dxa"/>
          </w:tcPr>
          <w:p w14:paraId="045C17B9">
            <w:pPr>
              <w:spacing w:after="0" w:line="240" w:lineRule="auto"/>
            </w:pPr>
            <w:r>
              <w:t>Model Saving</w:t>
            </w:r>
          </w:p>
        </w:tc>
        <w:tc>
          <w:tcPr>
            <w:tcW w:w="3312" w:type="dxa"/>
          </w:tcPr>
          <w:p w14:paraId="2E63D4DB">
            <w:pPr>
              <w:spacing w:after="0" w:line="240" w:lineRule="auto"/>
            </w:pPr>
            <w:r>
              <w:t>The final trained model and required text vectorizer/preprocessing component shall be saved for later use.</w:t>
            </w:r>
          </w:p>
        </w:tc>
      </w:tr>
      <w:tr w14:paraId="14FE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AC1247D">
            <w:pPr>
              <w:spacing w:after="0" w:line="240" w:lineRule="auto"/>
            </w:pPr>
            <w:r>
              <w:t>FR-08</w:t>
            </w:r>
          </w:p>
        </w:tc>
        <w:tc>
          <w:tcPr>
            <w:tcW w:w="3312" w:type="dxa"/>
          </w:tcPr>
          <w:p w14:paraId="7AF9CD63">
            <w:pPr>
              <w:spacing w:after="0" w:line="240" w:lineRule="auto"/>
            </w:pPr>
            <w:r>
              <w:t>User Input</w:t>
            </w:r>
          </w:p>
        </w:tc>
        <w:tc>
          <w:tcPr>
            <w:tcW w:w="3312" w:type="dxa"/>
          </w:tcPr>
          <w:p w14:paraId="2DA39D98">
            <w:pPr>
              <w:spacing w:after="0" w:line="240" w:lineRule="auto"/>
            </w:pPr>
            <w:r>
              <w:t>The application shall allow a user to enter a new customer review.</w:t>
            </w:r>
          </w:p>
        </w:tc>
      </w:tr>
      <w:tr w14:paraId="1C9E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613A91B">
            <w:pPr>
              <w:spacing w:after="0" w:line="240" w:lineRule="auto"/>
            </w:pPr>
            <w:r>
              <w:t>FR-09</w:t>
            </w:r>
          </w:p>
        </w:tc>
        <w:tc>
          <w:tcPr>
            <w:tcW w:w="3312" w:type="dxa"/>
          </w:tcPr>
          <w:p w14:paraId="0C840181">
            <w:pPr>
              <w:spacing w:after="0" w:line="240" w:lineRule="auto"/>
            </w:pPr>
            <w:r>
              <w:t>Prediction</w:t>
            </w:r>
          </w:p>
        </w:tc>
        <w:tc>
          <w:tcPr>
            <w:tcW w:w="3312" w:type="dxa"/>
          </w:tcPr>
          <w:p w14:paraId="280D78E4">
            <w:pPr>
              <w:spacing w:after="0" w:line="240" w:lineRule="auto"/>
            </w:pPr>
            <w:r>
              <w:t>The application shall process the entered review and return the predicted sentiment.</w:t>
            </w:r>
          </w:p>
        </w:tc>
      </w:tr>
      <w:tr w14:paraId="36F9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76E44F2">
            <w:pPr>
              <w:spacing w:after="0" w:line="240" w:lineRule="auto"/>
            </w:pPr>
            <w:r>
              <w:t>FR-10</w:t>
            </w:r>
          </w:p>
        </w:tc>
        <w:tc>
          <w:tcPr>
            <w:tcW w:w="3312" w:type="dxa"/>
          </w:tcPr>
          <w:p w14:paraId="0E582D19">
            <w:pPr>
              <w:spacing w:after="0" w:line="240" w:lineRule="auto"/>
            </w:pPr>
            <w:r>
              <w:t>Result Display</w:t>
            </w:r>
          </w:p>
        </w:tc>
        <w:tc>
          <w:tcPr>
            <w:tcW w:w="3312" w:type="dxa"/>
          </w:tcPr>
          <w:p w14:paraId="661C9DEF">
            <w:pPr>
              <w:spacing w:after="0" w:line="240" w:lineRule="auto"/>
            </w:pPr>
            <w:r>
              <w:t>The predicted sentiment shall be clearly displayed in the user interface.</w:t>
            </w:r>
          </w:p>
        </w:tc>
      </w:tr>
    </w:tbl>
    <w:p w14:paraId="2A6F8613">
      <w:pPr>
        <w:pStyle w:val="2"/>
      </w:pPr>
      <w:r>
        <w:t>8. NLP Requirements</w:t>
      </w:r>
    </w:p>
    <w:p w14:paraId="61450C57">
      <w:pPr>
        <w:pStyle w:val="23"/>
      </w:pPr>
      <w:r>
        <w:t>Convert review text into a consistent format.</w:t>
      </w:r>
    </w:p>
    <w:p w14:paraId="21783073">
      <w:pPr>
        <w:pStyle w:val="23"/>
      </w:pPr>
      <w:r>
        <w:t>Remove unnecessary characters and noise where appropriate.</w:t>
      </w:r>
    </w:p>
    <w:p w14:paraId="70D3C0D3">
      <w:pPr>
        <w:pStyle w:val="23"/>
      </w:pPr>
      <w:r>
        <w:t>Apply tokenization or equivalent text processing.</w:t>
      </w:r>
    </w:p>
    <w:p w14:paraId="04D2C1FF">
      <w:pPr>
        <w:pStyle w:val="23"/>
      </w:pPr>
      <w:r>
        <w:t>Handle stopwords where appropriate.</w:t>
      </w:r>
    </w:p>
    <w:p w14:paraId="741EF34E">
      <w:pPr>
        <w:pStyle w:val="23"/>
      </w:pPr>
      <w:r>
        <w:t>Apply stemming or lemmatization if justified by the data.</w:t>
      </w:r>
    </w:p>
    <w:p w14:paraId="22F3A60A">
      <w:pPr>
        <w:pStyle w:val="23"/>
      </w:pPr>
      <w:r>
        <w:t>Use TF-IDF or another appropriate text representation technique.</w:t>
      </w:r>
    </w:p>
    <w:p w14:paraId="30BF665C">
      <w:pPr>
        <w:pStyle w:val="23"/>
      </w:pPr>
      <w:r>
        <w:t>Ensure the same preprocessing and vectorization used during training is applied to new user reviews.</w:t>
      </w:r>
    </w:p>
    <w:p w14:paraId="0B914002">
      <w:pPr>
        <w:pStyle w:val="2"/>
      </w:pPr>
      <w:r>
        <w:t>9. Machine Learning Requirements</w:t>
      </w:r>
    </w:p>
    <w:p w14:paraId="290BCA8D">
      <w:pPr>
        <w:pStyle w:val="23"/>
      </w:pPr>
      <w:r>
        <w:t>Use a supervised machine learning classification approach.</w:t>
      </w:r>
    </w:p>
    <w:p w14:paraId="2B48615B">
      <w:pPr>
        <w:pStyle w:val="23"/>
      </w:pPr>
      <w:r>
        <w:t>Evaluate suitable classification algorithms.</w:t>
      </w:r>
    </w:p>
    <w:p w14:paraId="50DB1573">
      <w:pPr>
        <w:pStyle w:val="23"/>
      </w:pPr>
      <w:r>
        <w:t>Use a reproducible train/test split.</w:t>
      </w:r>
    </w:p>
    <w:p w14:paraId="773728B4">
      <w:pPr>
        <w:pStyle w:val="23"/>
      </w:pPr>
      <w:r>
        <w:t>Avoid data leakage between training and testing data.</w:t>
      </w:r>
    </w:p>
    <w:p w14:paraId="117C70C9">
      <w:pPr>
        <w:pStyle w:val="23"/>
      </w:pPr>
      <w:r>
        <w:t>Select the final model using appropriate evaluation results rather than accuracy alone when class imbalance is present.</w:t>
      </w:r>
    </w:p>
    <w:p w14:paraId="4F3CEB4D">
      <w:pPr>
        <w:pStyle w:val="23"/>
      </w:pPr>
      <w:r>
        <w:t>Save the selected model for application use.</w:t>
      </w:r>
    </w:p>
    <w:p w14:paraId="73EDAE44">
      <w:pPr>
        <w:pStyle w:val="2"/>
      </w:pPr>
      <w:r>
        <w:t>10. Model Evaluation</w:t>
      </w:r>
    </w:p>
    <w:p w14:paraId="44B96131">
      <w:r>
        <w:t>The client expects the model to be evaluated using relevant classification metrics, including:</w:t>
      </w:r>
    </w:p>
    <w:p w14:paraId="7220B0DF">
      <w:pPr>
        <w:pStyle w:val="23"/>
      </w:pPr>
      <w:r>
        <w:t>Accuracy</w:t>
      </w:r>
    </w:p>
    <w:p w14:paraId="4180831B">
      <w:pPr>
        <w:pStyle w:val="23"/>
      </w:pPr>
      <w:r>
        <w:t>Precision</w:t>
      </w:r>
    </w:p>
    <w:p w14:paraId="0B5F1D3E">
      <w:pPr>
        <w:pStyle w:val="23"/>
      </w:pPr>
      <w:r>
        <w:t>Recall</w:t>
      </w:r>
    </w:p>
    <w:p w14:paraId="3166F2E1">
      <w:pPr>
        <w:pStyle w:val="23"/>
      </w:pPr>
      <w:r>
        <w:t>F1-Score</w:t>
      </w:r>
    </w:p>
    <w:p w14:paraId="6FD82822">
      <w:pPr>
        <w:pStyle w:val="23"/>
      </w:pPr>
      <w:r>
        <w:t>Confusion Matrix</w:t>
      </w:r>
    </w:p>
    <w:p w14:paraId="08948234">
      <w:r>
        <w:t>Final performance values will be documented after model training and evaluation.</w:t>
      </w:r>
    </w:p>
    <w:p w14:paraId="179F663C">
      <w:pPr>
        <w:pStyle w:val="2"/>
      </w:pPr>
      <w:r>
        <w:t>11. User Interface Requirements</w:t>
      </w:r>
    </w:p>
    <w:p w14:paraId="06A2FBD8">
      <w:r>
        <w:t>A simple Streamlit web application shall be developed for end users.</w:t>
      </w:r>
    </w:p>
    <w:p w14:paraId="3A0CE0D8">
      <w:pPr>
        <w:pStyle w:val="23"/>
      </w:pPr>
      <w:r>
        <w:t>Clear project title and instructions.</w:t>
      </w:r>
    </w:p>
    <w:p w14:paraId="56E608C4">
      <w:pPr>
        <w:pStyle w:val="23"/>
      </w:pPr>
      <w:r>
        <w:t>Text input area for entering a customer review.</w:t>
      </w:r>
    </w:p>
    <w:p w14:paraId="02869593">
      <w:pPr>
        <w:pStyle w:val="23"/>
      </w:pPr>
      <w:r>
        <w:t>Prediction button.</w:t>
      </w:r>
    </w:p>
    <w:p w14:paraId="35A41BDD">
      <w:pPr>
        <w:pStyle w:val="23"/>
      </w:pPr>
      <w:r>
        <w:t>Clear display of the predicted sentiment.</w:t>
      </w:r>
    </w:p>
    <w:p w14:paraId="0D7CF639">
      <w:pPr>
        <w:pStyle w:val="23"/>
      </w:pPr>
      <w:r>
        <w:t>Simple and user-friendly layout.</w:t>
      </w:r>
    </w:p>
    <w:p w14:paraId="6C31F91C">
      <w:pPr>
        <w:pStyle w:val="23"/>
      </w:pPr>
      <w:r>
        <w:t>Basic validation for empty user input.</w:t>
      </w:r>
    </w:p>
    <w:p w14:paraId="01F1BAF7">
      <w:pPr>
        <w:pStyle w:val="2"/>
      </w:pPr>
      <w:r>
        <w:t>12. Expected User Flow</w:t>
      </w:r>
    </w:p>
    <w:p w14:paraId="4D9EA9B1">
      <w:pPr>
        <w:pStyle w:val="23"/>
      </w:pPr>
      <w:r>
        <w:t>User opens the Customer Review Sentiment Analysis application.</w:t>
      </w:r>
    </w:p>
    <w:p w14:paraId="5F59B6C8">
      <w:pPr>
        <w:pStyle w:val="23"/>
      </w:pPr>
      <w:r>
        <w:t>User enters a product review.</w:t>
      </w:r>
    </w:p>
    <w:p w14:paraId="1F779422">
      <w:pPr>
        <w:pStyle w:val="23"/>
      </w:pPr>
      <w:r>
        <w:t>User submits the review for analysis.</w:t>
      </w:r>
    </w:p>
    <w:p w14:paraId="6DD44613">
      <w:pPr>
        <w:pStyle w:val="23"/>
      </w:pPr>
      <w:r>
        <w:t>The system preprocesses the text.</w:t>
      </w:r>
    </w:p>
    <w:p w14:paraId="737F97CB">
      <w:pPr>
        <w:pStyle w:val="23"/>
      </w:pPr>
      <w:r>
        <w:t>The saved vectorizer transforms the text into model features.</w:t>
      </w:r>
    </w:p>
    <w:p w14:paraId="62D10637">
      <w:pPr>
        <w:pStyle w:val="23"/>
      </w:pPr>
      <w:r>
        <w:t>The trained machine learning model predicts the sentiment.</w:t>
      </w:r>
    </w:p>
    <w:p w14:paraId="01396296">
      <w:pPr>
        <w:pStyle w:val="23"/>
      </w:pPr>
      <w:r>
        <w:t>The application displays Positive, Neutral, or Negative.</w:t>
      </w:r>
    </w:p>
    <w:p w14:paraId="586505E1">
      <w:pPr>
        <w:pStyle w:val="2"/>
      </w:pPr>
      <w:r>
        <w:t>13. Non-Functional Requirements</w:t>
      </w:r>
    </w:p>
    <w:p w14:paraId="5B79B51A">
      <w:pPr>
        <w:pStyle w:val="23"/>
      </w:pPr>
      <w:r>
        <w:t>The application should be easy to use.</w:t>
      </w:r>
    </w:p>
    <w:p w14:paraId="108FDF2D">
      <w:pPr>
        <w:pStyle w:val="23"/>
      </w:pPr>
      <w:r>
        <w:t>Predictions should be returned within a reasonable time for normal user input.</w:t>
      </w:r>
    </w:p>
    <w:p w14:paraId="48607784">
      <w:pPr>
        <w:pStyle w:val="23"/>
      </w:pPr>
      <w:r>
        <w:t>The system should use consistent preprocessing during training and prediction.</w:t>
      </w:r>
    </w:p>
    <w:p w14:paraId="282ED0EF">
      <w:pPr>
        <w:pStyle w:val="23"/>
      </w:pPr>
      <w:r>
        <w:t>The application should handle common invalid or empty inputs gracefully.</w:t>
      </w:r>
    </w:p>
    <w:p w14:paraId="2BD30D73">
      <w:pPr>
        <w:pStyle w:val="23"/>
      </w:pPr>
      <w:r>
        <w:t>The project should be organized so that the model and application can be maintained or updated.</w:t>
      </w:r>
    </w:p>
    <w:p w14:paraId="7D0B0578">
      <w:pPr>
        <w:pStyle w:val="2"/>
      </w:pPr>
      <w:r>
        <w:t>14. Expected Deliverables</w:t>
      </w:r>
    </w:p>
    <w:p w14:paraId="27AABA6F">
      <w:pPr>
        <w:pStyle w:val="23"/>
      </w:pPr>
      <w:r>
        <w:t>Cleaned and prepared project dataset.</w:t>
      </w:r>
    </w:p>
    <w:p w14:paraId="2EECAA8D">
      <w:pPr>
        <w:pStyle w:val="23"/>
      </w:pPr>
      <w:r>
        <w:t>NLP preprocessing workflow.</w:t>
      </w:r>
    </w:p>
    <w:p w14:paraId="28A3AF01">
      <w:pPr>
        <w:pStyle w:val="23"/>
      </w:pPr>
      <w:r>
        <w:t>Trained sentiment classification model.</w:t>
      </w:r>
    </w:p>
    <w:p w14:paraId="05F60D0C">
      <w:pPr>
        <w:pStyle w:val="23"/>
      </w:pPr>
      <w:r>
        <w:t>Saved text vectorizer/preprocessing component.</w:t>
      </w:r>
    </w:p>
    <w:p w14:paraId="1D2D3FC4">
      <w:pPr>
        <w:pStyle w:val="23"/>
      </w:pPr>
      <w:r>
        <w:t>Model evaluation results.</w:t>
      </w:r>
    </w:p>
    <w:p w14:paraId="1FF0CE7E">
      <w:pPr>
        <w:pStyle w:val="23"/>
      </w:pPr>
      <w:r>
        <w:t>Streamlit web application.</w:t>
      </w:r>
    </w:p>
    <w:p w14:paraId="1CED0320">
      <w:pPr>
        <w:pStyle w:val="23"/>
      </w:pPr>
      <w:r>
        <w:t>Requirements file.</w:t>
      </w:r>
    </w:p>
    <w:p w14:paraId="5DC6AA6B">
      <w:pPr>
        <w:pStyle w:val="23"/>
      </w:pPr>
      <w:r>
        <w:t>Project documentation and README.</w:t>
      </w:r>
    </w:p>
    <w:p w14:paraId="41E66C9B">
      <w:pPr>
        <w:pStyle w:val="23"/>
      </w:pPr>
      <w:r>
        <w:t>Source code and project structure suitable for GitHub.</w:t>
      </w:r>
    </w:p>
    <w:p w14:paraId="66797A35">
      <w:pPr>
        <w:pStyle w:val="2"/>
      </w:pPr>
      <w:r>
        <w:t>15. Acceptance Criteria</w:t>
      </w:r>
    </w:p>
    <w:p w14:paraId="23754175">
      <w:pPr>
        <w:pStyle w:val="23"/>
      </w:pPr>
      <w:r>
        <w:t>The dataset can be loaded and processed without critical errors.</w:t>
      </w:r>
    </w:p>
    <w:p w14:paraId="502C29EF">
      <w:pPr>
        <w:pStyle w:val="23"/>
      </w:pPr>
      <w:r>
        <w:t>The review text is successfully transformed into machine-learning features.</w:t>
      </w:r>
    </w:p>
    <w:p w14:paraId="422785A5">
      <w:pPr>
        <w:pStyle w:val="23"/>
      </w:pPr>
      <w:r>
        <w:t>The trained model can classify unseen review text.</w:t>
      </w:r>
    </w:p>
    <w:p w14:paraId="6A7588B5">
      <w:pPr>
        <w:pStyle w:val="23"/>
      </w:pPr>
      <w:r>
        <w:t>The final model has documented evaluation results.</w:t>
      </w:r>
    </w:p>
    <w:p w14:paraId="3F17449D">
      <w:pPr>
        <w:pStyle w:val="23"/>
      </w:pPr>
      <w:r>
        <w:t>The saved model and vectorizer can be loaded by the application.</w:t>
      </w:r>
    </w:p>
    <w:p w14:paraId="04D5E9D5">
      <w:pPr>
        <w:pStyle w:val="23"/>
      </w:pPr>
      <w:r>
        <w:t>A user can enter a review through the Streamlit interface.</w:t>
      </w:r>
    </w:p>
    <w:p w14:paraId="52415131">
      <w:pPr>
        <w:pStyle w:val="23"/>
      </w:pPr>
      <w:r>
        <w:t>The application displays a sentiment prediction successfully.</w:t>
      </w:r>
    </w:p>
    <w:p w14:paraId="5D382F02">
      <w:pPr>
        <w:pStyle w:val="23"/>
      </w:pPr>
      <w:r>
        <w:t>The project documentation explains how to install and run the system.</w:t>
      </w:r>
    </w:p>
    <w:p w14:paraId="5937D957">
      <w:pPr>
        <w:pStyle w:val="2"/>
      </w:pPr>
      <w:r>
        <w:t>16. Future Enhancements</w:t>
      </w:r>
    </w:p>
    <w:p w14:paraId="0166E9AE">
      <w:pPr>
        <w:pStyle w:val="23"/>
      </w:pPr>
      <w:r>
        <w:t>Add sentiment confidence/probability scores.</w:t>
      </w:r>
    </w:p>
    <w:p w14:paraId="7E4546D3">
      <w:pPr>
        <w:pStyle w:val="23"/>
      </w:pPr>
      <w:r>
        <w:t>Add review analytics and sentiment dashboards.</w:t>
      </w:r>
    </w:p>
    <w:p w14:paraId="77655BB3">
      <w:pPr>
        <w:pStyle w:val="23"/>
      </w:pPr>
      <w:r>
        <w:t>Support additional languages.</w:t>
      </w:r>
    </w:p>
    <w:p w14:paraId="65DCCA56">
      <w:pPr>
        <w:pStyle w:val="23"/>
      </w:pPr>
      <w:r>
        <w:t>Improve sentiment classification with word embeddings.</w:t>
      </w:r>
    </w:p>
    <w:p w14:paraId="4F137F81">
      <w:pPr>
        <w:pStyle w:val="23"/>
      </w:pPr>
      <w:r>
        <w:t>Compare classical machine learning models with deep learning approaches.</w:t>
      </w:r>
    </w:p>
    <w:p w14:paraId="3A6DCB1C">
      <w:pPr>
        <w:pStyle w:val="23"/>
      </w:pPr>
      <w:r>
        <w:t>Experiment with transformer-based NLP models such as BERT.</w:t>
      </w:r>
    </w:p>
    <w:p w14:paraId="2D0B0A21">
      <w:pPr>
        <w:pStyle w:val="23"/>
      </w:pPr>
      <w:r>
        <w:t>Deploy the application online.</w:t>
      </w:r>
    </w:p>
    <w:p w14:paraId="0F53E8CB">
      <w:pPr>
        <w:pStyle w:val="2"/>
      </w:pPr>
      <w:r>
        <w:t>17. Technology Expectations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E0F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CEFFABD">
            <w:pPr>
              <w:spacing w:after="0" w:line="240" w:lineRule="auto"/>
            </w:pPr>
            <w:r>
              <w:t>Area</w:t>
            </w:r>
          </w:p>
        </w:tc>
        <w:tc>
          <w:tcPr>
            <w:tcW w:w="4968" w:type="dxa"/>
          </w:tcPr>
          <w:p w14:paraId="1B0A6847">
            <w:pPr>
              <w:spacing w:after="0" w:line="240" w:lineRule="auto"/>
            </w:pPr>
            <w:r>
              <w:t>Expected Technology</w:t>
            </w:r>
          </w:p>
        </w:tc>
      </w:tr>
      <w:tr w14:paraId="7173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BFAFDC9">
            <w:pPr>
              <w:spacing w:after="0" w:line="240" w:lineRule="auto"/>
            </w:pPr>
            <w:r>
              <w:t>Programming</w:t>
            </w:r>
          </w:p>
        </w:tc>
        <w:tc>
          <w:tcPr>
            <w:tcW w:w="4968" w:type="dxa"/>
          </w:tcPr>
          <w:p w14:paraId="6F48641C">
            <w:pPr>
              <w:spacing w:after="0" w:line="240" w:lineRule="auto"/>
            </w:pPr>
            <w:r>
              <w:t>Python</w:t>
            </w:r>
          </w:p>
        </w:tc>
      </w:tr>
      <w:tr w14:paraId="3BE4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BB5745B">
            <w:pPr>
              <w:spacing w:after="0" w:line="240" w:lineRule="auto"/>
            </w:pPr>
            <w:r>
              <w:t>Data Processing</w:t>
            </w:r>
          </w:p>
        </w:tc>
        <w:tc>
          <w:tcPr>
            <w:tcW w:w="4968" w:type="dxa"/>
          </w:tcPr>
          <w:p w14:paraId="204E1A44">
            <w:pPr>
              <w:spacing w:after="0" w:line="240" w:lineRule="auto"/>
            </w:pPr>
            <w:r>
              <w:t>Pandas, NumPy</w:t>
            </w:r>
          </w:p>
        </w:tc>
      </w:tr>
      <w:tr w14:paraId="6D93F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89C9D1B">
            <w:pPr>
              <w:spacing w:after="0" w:line="240" w:lineRule="auto"/>
            </w:pPr>
            <w:r>
              <w:t>NLP</w:t>
            </w:r>
          </w:p>
        </w:tc>
        <w:tc>
          <w:tcPr>
            <w:tcW w:w="4968" w:type="dxa"/>
          </w:tcPr>
          <w:p w14:paraId="049DF1B9">
            <w:pPr>
              <w:spacing w:after="0" w:line="240" w:lineRule="auto"/>
            </w:pPr>
            <w:r>
              <w:t>NLTK / Scikit-learn</w:t>
            </w:r>
          </w:p>
        </w:tc>
      </w:tr>
      <w:tr w14:paraId="168E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1C21545">
            <w:pPr>
              <w:spacing w:after="0" w:line="240" w:lineRule="auto"/>
            </w:pPr>
            <w:r>
              <w:t>Machine Learning</w:t>
            </w:r>
          </w:p>
        </w:tc>
        <w:tc>
          <w:tcPr>
            <w:tcW w:w="4968" w:type="dxa"/>
          </w:tcPr>
          <w:p w14:paraId="6D355E8A">
            <w:pPr>
              <w:spacing w:after="0" w:line="240" w:lineRule="auto"/>
            </w:pPr>
            <w:r>
              <w:t>Scikit-learn</w:t>
            </w:r>
          </w:p>
        </w:tc>
      </w:tr>
      <w:tr w14:paraId="0071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7076A70">
            <w:pPr>
              <w:spacing w:after="0" w:line="240" w:lineRule="auto"/>
            </w:pPr>
            <w:r>
              <w:t>Visualization</w:t>
            </w:r>
          </w:p>
        </w:tc>
        <w:tc>
          <w:tcPr>
            <w:tcW w:w="4968" w:type="dxa"/>
          </w:tcPr>
          <w:p w14:paraId="7DC98440">
            <w:pPr>
              <w:spacing w:after="0" w:line="240" w:lineRule="auto"/>
            </w:pPr>
            <w:r>
              <w:t>Matplotlib</w:t>
            </w:r>
          </w:p>
        </w:tc>
      </w:tr>
      <w:tr w14:paraId="4D0A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0CE7F02">
            <w:pPr>
              <w:spacing w:after="0" w:line="240" w:lineRule="auto"/>
            </w:pPr>
            <w:r>
              <w:t>Web Application</w:t>
            </w:r>
          </w:p>
        </w:tc>
        <w:tc>
          <w:tcPr>
            <w:tcW w:w="4968" w:type="dxa"/>
          </w:tcPr>
          <w:p w14:paraId="3A2E97C7">
            <w:pPr>
              <w:spacing w:after="0" w:line="240" w:lineRule="auto"/>
            </w:pPr>
            <w:r>
              <w:t>Streamlit</w:t>
            </w:r>
          </w:p>
        </w:tc>
      </w:tr>
      <w:tr w14:paraId="4A35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CC8902D">
            <w:pPr>
              <w:spacing w:after="0" w:line="240" w:lineRule="auto"/>
            </w:pPr>
            <w:r>
              <w:t>Model Storage</w:t>
            </w:r>
          </w:p>
        </w:tc>
        <w:tc>
          <w:tcPr>
            <w:tcW w:w="4968" w:type="dxa"/>
          </w:tcPr>
          <w:p w14:paraId="13BBCC3A">
            <w:pPr>
              <w:spacing w:after="0" w:line="240" w:lineRule="auto"/>
            </w:pPr>
            <w:r>
              <w:t>Pickle</w:t>
            </w:r>
            <w:bookmarkStart w:id="0" w:name="_GoBack"/>
            <w:bookmarkEnd w:id="0"/>
          </w:p>
        </w:tc>
      </w:tr>
      <w:tr w14:paraId="1B8A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E798D0D">
            <w:pPr>
              <w:spacing w:after="0" w:line="240" w:lineRule="auto"/>
            </w:pPr>
            <w:r>
              <w:t>Version Control</w:t>
            </w:r>
          </w:p>
        </w:tc>
        <w:tc>
          <w:tcPr>
            <w:tcW w:w="4968" w:type="dxa"/>
          </w:tcPr>
          <w:p w14:paraId="2E607DD3">
            <w:pPr>
              <w:spacing w:after="0" w:line="240" w:lineRule="auto"/>
            </w:pPr>
            <w:r>
              <w:t>Git / GitHub</w:t>
            </w:r>
          </w:p>
        </w:tc>
      </w:tr>
    </w:tbl>
    <w:p w14:paraId="1EB6F749">
      <w:pPr>
        <w:pStyle w:val="2"/>
      </w:pPr>
      <w:r>
        <w:t>18. Client Notes</w:t>
      </w:r>
    </w:p>
    <w:p w14:paraId="76421DC4">
      <w:r>
        <w:t>The sentiment categories and labeling approach must be based on the actual selected dataset. If the source dataset contains ratings rather than direct sentiment labels, the sentiment-labeling rules should be defined and documented before model training.</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07B22">
    <w:pPr>
      <w:pStyle w:val="18"/>
      <w:jc w:val="center"/>
    </w:pPr>
    <w:r>
      <w:t>Customer Review Sentiment Analysis System | Project Requirement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C3A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1042</Words>
  <Characters>6576</Characters>
  <Lines>0</Lines>
  <Paragraphs>0</Paragraphs>
  <TotalTime>1</TotalTime>
  <ScaleCrop>false</ScaleCrop>
  <LinksUpToDate>false</LinksUpToDate>
  <CharactersWithSpaces>7450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Master C</cp:lastModifiedBy>
  <dcterms:modified xsi:type="dcterms:W3CDTF">2026-09-01T12:36:34Z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eyJoZGlkIjoiMGQyYjQyYTEyNWE4YWQxYWQ3NGFmNDZlZDUzYmU5ZmEifQ==</vt:lpwstr>
  </property>
  <property fmtid="{D5CDD505-2E9C-101B-9397-08002B2CF9AE}" pid="3" name="KSOProductBuildVer">
    <vt:lpwstr>1033-12.1.0.28032</vt:lpwstr>
  </property>
  <property fmtid="{D5CDD505-2E9C-101B-9397-08002B2CF9AE}" pid="4" name="ICV">
    <vt:lpwstr>8175E50D6ED841B8ABF149FE3DF8ADA0_12</vt:lpwstr>
  </property>
</Properties>
</file>